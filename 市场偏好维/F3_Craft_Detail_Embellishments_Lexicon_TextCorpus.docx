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A155">
      <w:pPr>
        <w:jc w:val="center"/>
      </w:pPr>
      <w:r>
        <w:rPr>
          <w:b/>
          <w:sz w:val="32"/>
        </w:rPr>
        <w:t>Craft &amp; Detail Embellishments Lexicon (F3)</w:t>
      </w:r>
    </w:p>
    <w:p w14:paraId="07CF1E04">
      <w:r>
        <w:rPr>
          <w:i/>
        </w:rPr>
        <w:t>Text corpus: element keywords for titles / tags / search (CN + EN + common variants).</w:t>
      </w:r>
    </w:p>
    <w:p w14:paraId="40C3B8BD">
      <w:r>
        <w:rPr>
          <w:b/>
          <w:sz w:val="28"/>
        </w:rPr>
        <w:t>使用方式</w:t>
      </w:r>
    </w:p>
    <w:p w14:paraId="0F53833D">
      <w:pPr>
        <w:pStyle w:val="16"/>
      </w:pPr>
      <w:r>
        <w:t>单标签：金线刺绣 / 蕾丝拼接 / 珠饰亮片 / 金属扣件。</w:t>
      </w:r>
    </w:p>
    <w:p w14:paraId="16E76D43">
      <w:pPr>
        <w:pStyle w:val="16"/>
      </w:pPr>
      <w:r>
        <w:t>组合标签：黑色+金线 / open abaya+lace cuff / evening+sequin / street+metal hardware。</w:t>
      </w:r>
    </w:p>
    <w:p w14:paraId="1CA8ED70">
      <w:pPr>
        <w:pStyle w:val="16"/>
      </w:pPr>
      <w:r>
        <w:t>检索扩展：同义词、拼写变体、常见电商词（如 "beaded", "sequined", "jacquard", "cutwork"）。</w:t>
      </w:r>
    </w:p>
    <w:p w14:paraId="192A0FA2">
      <w:r>
        <w:rPr>
          <w:b/>
          <w:sz w:val="28"/>
        </w:rPr>
        <w:t>F3-1 刺绣（袖口 / 肩部 / 金线）</w:t>
      </w:r>
    </w:p>
    <w:p w14:paraId="3742960A">
      <w:r>
        <w:rPr>
          <w:b/>
          <w:sz w:val="24"/>
        </w:rPr>
        <w:t>位置词（部位）</w:t>
      </w:r>
    </w:p>
    <w:p w14:paraId="6FC1522A">
      <w:pPr>
        <w:pStyle w:val="16"/>
      </w:pPr>
      <w:r>
        <w:t>袖口刺绣 / cuff embroidery / embroidered cuff / cuff detail</w:t>
      </w:r>
    </w:p>
    <w:p w14:paraId="18629B3D">
      <w:pPr>
        <w:pStyle w:val="16"/>
      </w:pPr>
      <w:r>
        <w:t>袖口滚边 / cuff trim / cuff piping / sleeve hem detail</w:t>
      </w:r>
    </w:p>
    <w:p w14:paraId="7F165291">
      <w:pPr>
        <w:pStyle w:val="16"/>
      </w:pPr>
      <w:r>
        <w:t>肩部刺绣 / shoulder embroidery / embroidered shoulder</w:t>
      </w:r>
    </w:p>
    <w:p w14:paraId="075A8CB5">
      <w:pPr>
        <w:pStyle w:val="16"/>
      </w:pPr>
      <w:r>
        <w:t>领口刺绣 / neckline embroidery / collar embroidery</w:t>
      </w:r>
    </w:p>
    <w:p w14:paraId="44AF0EF6">
      <w:pPr>
        <w:pStyle w:val="16"/>
      </w:pPr>
      <w:r>
        <w:t>门襟刺绣 / placket embroidery / front panel embroidery</w:t>
      </w:r>
    </w:p>
    <w:p w14:paraId="57E20844">
      <w:pPr>
        <w:pStyle w:val="16"/>
      </w:pPr>
      <w:r>
        <w:t>下摆刺绣 / hem embroidery / embroidered hem</w:t>
      </w:r>
    </w:p>
    <w:p w14:paraId="0D626DBB">
      <w:pPr>
        <w:pStyle w:val="16"/>
      </w:pPr>
      <w:r>
        <w:t>侧缝刺绣 / side seam embroidery / side panel embroidery</w:t>
      </w:r>
    </w:p>
    <w:p w14:paraId="0EB11D51">
      <w:pPr>
        <w:pStyle w:val="16"/>
      </w:pPr>
      <w:r>
        <w:t>背部刺绣 / back embroidery / embroidered back panel</w:t>
      </w:r>
    </w:p>
    <w:p w14:paraId="6D49C3D9">
      <w:r>
        <w:rPr>
          <w:b/>
          <w:sz w:val="24"/>
        </w:rPr>
        <w:t>工艺词（刺绣类型）</w:t>
      </w:r>
    </w:p>
    <w:p w14:paraId="3AA4000A">
      <w:pPr>
        <w:pStyle w:val="16"/>
      </w:pPr>
      <w:r>
        <w:t>同色刺绣 / tone-on-tone embroidery / monochrome embroidery / self-color embroidery</w:t>
      </w:r>
    </w:p>
    <w:p w14:paraId="6422ACE9">
      <w:pPr>
        <w:pStyle w:val="16"/>
      </w:pPr>
      <w:r>
        <w:t>金线刺绣 / gold thread embroidery / zari embroidery / metallic thread embroidery</w:t>
      </w:r>
    </w:p>
    <w:p w14:paraId="27452534">
      <w:pPr>
        <w:pStyle w:val="16"/>
      </w:pPr>
      <w:r>
        <w:t>银线刺绣 / silver thread embroidery / metallic silver embroidery</w:t>
      </w:r>
    </w:p>
    <w:p w14:paraId="0CEBCC53">
      <w:pPr>
        <w:pStyle w:val="16"/>
      </w:pPr>
      <w:r>
        <w:t>手工刺绣 / hand embroidery / hand-embroidered</w:t>
      </w:r>
    </w:p>
    <w:p w14:paraId="44AAA995">
      <w:pPr>
        <w:pStyle w:val="16"/>
      </w:pPr>
      <w:r>
        <w:t>机绣 / machine embroidery / embroidered motif</w:t>
      </w:r>
    </w:p>
    <w:p w14:paraId="50E468BB">
      <w:pPr>
        <w:pStyle w:val="16"/>
      </w:pPr>
      <w:r>
        <w:t>立体刺绣 / 3D embroidery / raised embroidery</w:t>
      </w:r>
    </w:p>
    <w:p w14:paraId="1C20C0E2">
      <w:pPr>
        <w:pStyle w:val="16"/>
      </w:pPr>
      <w:r>
        <w:t>贴布绣 / appliqué / applique embroidery</w:t>
      </w:r>
    </w:p>
    <w:p w14:paraId="44FE550A">
      <w:pPr>
        <w:pStyle w:val="16"/>
      </w:pPr>
      <w:r>
        <w:t>珠绣 / beaded embroidery / beadwork embroidery</w:t>
      </w:r>
    </w:p>
    <w:p w14:paraId="58F102B3">
      <w:pPr>
        <w:pStyle w:val="16"/>
      </w:pPr>
      <w:r>
        <w:t>亮片绣 / sequin embroidery / sequined embroidery</w:t>
      </w:r>
    </w:p>
    <w:p w14:paraId="35C34E97">
      <w:pPr>
        <w:pStyle w:val="16"/>
      </w:pPr>
      <w:r>
        <w:t>镂空绣 / cutwork embroidery / broderie anglaise (cotton eyelet)</w:t>
      </w:r>
    </w:p>
    <w:p w14:paraId="729B58FD">
      <w:pPr>
        <w:pStyle w:val="16"/>
      </w:pPr>
      <w:r>
        <w:t>链式绣 / chain stitch</w:t>
      </w:r>
    </w:p>
    <w:p w14:paraId="50844882">
      <w:pPr>
        <w:pStyle w:val="16"/>
      </w:pPr>
      <w:r>
        <w:t>缎面绣 / satin stitch</w:t>
      </w:r>
    </w:p>
    <w:p w14:paraId="67DEDBD4">
      <w:pPr>
        <w:pStyle w:val="16"/>
      </w:pPr>
      <w:r>
        <w:t>盘绳绣 / cord embroidery / soutache</w:t>
      </w:r>
    </w:p>
    <w:p w14:paraId="1FA124D8">
      <w:r>
        <w:rPr>
          <w:b/>
          <w:sz w:val="24"/>
        </w:rPr>
        <w:t>图案词（常见风格）</w:t>
      </w:r>
    </w:p>
    <w:p w14:paraId="060BC92D">
      <w:pPr>
        <w:pStyle w:val="16"/>
      </w:pPr>
      <w:r>
        <w:t>阿拉伯纹样刺绣 / arabesque embroidery / Islamic motif embroidery</w:t>
      </w:r>
    </w:p>
    <w:p w14:paraId="76172B87">
      <w:pPr>
        <w:pStyle w:val="16"/>
      </w:pPr>
      <w:r>
        <w:t>几何刺绣 / geometric embroidery</w:t>
      </w:r>
    </w:p>
    <w:p w14:paraId="1F3D9E92">
      <w:pPr>
        <w:pStyle w:val="16"/>
      </w:pPr>
      <w:r>
        <w:t>花卉刺绣 / floral embroidery / botanical embroidery</w:t>
      </w:r>
    </w:p>
    <w:p w14:paraId="6EDFD00E">
      <w:pPr>
        <w:pStyle w:val="16"/>
      </w:pPr>
      <w:r>
        <w:t>藤蔓纹 / vine motif</w:t>
      </w:r>
    </w:p>
    <w:p w14:paraId="58F27CAA">
      <w:pPr>
        <w:pStyle w:val="16"/>
      </w:pPr>
      <w:r>
        <w:t>星月元素 / crescent motif / star motif</w:t>
      </w:r>
    </w:p>
    <w:p w14:paraId="335DE93B">
      <w:pPr>
        <w:pStyle w:val="16"/>
      </w:pPr>
      <w:r>
        <w:t>字母/徽标风 / monogram embroidery</w:t>
      </w:r>
    </w:p>
    <w:p w14:paraId="114A2BE3">
      <w:r>
        <w:rPr>
          <w:b/>
          <w:sz w:val="24"/>
        </w:rPr>
        <w:t>质感词</w:t>
      </w:r>
    </w:p>
    <w:p w14:paraId="45228F32">
      <w:pPr>
        <w:pStyle w:val="16"/>
      </w:pPr>
      <w:r>
        <w:t>精致细密 / delicate stitching / fine embroidery</w:t>
      </w:r>
    </w:p>
    <w:p w14:paraId="2002D0DB">
      <w:pPr>
        <w:pStyle w:val="16"/>
      </w:pPr>
      <w:r>
        <w:t>低调暗纹感 / subtle embroidery / understated detail</w:t>
      </w:r>
    </w:p>
    <w:p w14:paraId="20D80686">
      <w:pPr>
        <w:pStyle w:val="16"/>
      </w:pPr>
      <w:r>
        <w:t>轻奢金线 / luxe metallic embroidery</w:t>
      </w:r>
    </w:p>
    <w:p w14:paraId="3E341DD3">
      <w:pPr>
        <w:pStyle w:val="16"/>
      </w:pPr>
      <w:r>
        <w:t>高级感收边 / refined finishing</w:t>
      </w:r>
    </w:p>
    <w:p w14:paraId="153F935A">
      <w:pPr>
        <w:pStyle w:val="16"/>
      </w:pPr>
      <w:r>
        <w:t>手工感 / artisanal finish</w:t>
      </w:r>
    </w:p>
    <w:p w14:paraId="79AC2C63">
      <w:r>
        <w:rPr>
          <w:b/>
          <w:sz w:val="28"/>
        </w:rPr>
        <w:t>F3-2 蕾丝 / 镂空</w:t>
      </w:r>
    </w:p>
    <w:p w14:paraId="2C9F8238">
      <w:r>
        <w:rPr>
          <w:b/>
          <w:sz w:val="24"/>
        </w:rPr>
        <w:t>材料与工艺词</w:t>
      </w:r>
    </w:p>
    <w:p w14:paraId="66036C73">
      <w:pPr>
        <w:pStyle w:val="16"/>
      </w:pPr>
      <w:r>
        <w:t>蕾丝拼接 / lace panel / lace insert / lace patchwork</w:t>
      </w:r>
    </w:p>
    <w:p w14:paraId="42F31689">
      <w:pPr>
        <w:pStyle w:val="16"/>
      </w:pPr>
      <w:r>
        <w:t>蕾丝袖口 / lace cuff / lace sleeve hem</w:t>
      </w:r>
    </w:p>
    <w:p w14:paraId="2B7FD81C">
      <w:pPr>
        <w:pStyle w:val="16"/>
      </w:pPr>
      <w:r>
        <w:t>蕾丝边 / lace trim / lace edging</w:t>
      </w:r>
    </w:p>
    <w:p w14:paraId="3FF69A67">
      <w:pPr>
        <w:pStyle w:val="16"/>
      </w:pPr>
      <w:r>
        <w:t>睫毛蕾丝 / eyelash lace</w:t>
      </w:r>
    </w:p>
    <w:p w14:paraId="2B5FF064">
      <w:pPr>
        <w:pStyle w:val="16"/>
      </w:pPr>
      <w:r>
        <w:t>钩花蕾丝 / crochet lace</w:t>
      </w:r>
    </w:p>
    <w:p w14:paraId="45A24D24">
      <w:pPr>
        <w:pStyle w:val="16"/>
      </w:pPr>
      <w:r>
        <w:t>网纱拼接 / mesh panel / tulle panel / net insert</w:t>
      </w:r>
    </w:p>
    <w:p w14:paraId="361B4737">
      <w:pPr>
        <w:pStyle w:val="16"/>
      </w:pPr>
      <w:r>
        <w:t>镂空 / cut-out / cutwork / openwork</w:t>
      </w:r>
    </w:p>
    <w:p w14:paraId="5B829131">
      <w:pPr>
        <w:pStyle w:val="16"/>
      </w:pPr>
      <w:r>
        <w:t>布罗德里镂空 / eyelet / broderie anglaise</w:t>
      </w:r>
    </w:p>
    <w:p w14:paraId="02962A30">
      <w:pPr>
        <w:pStyle w:val="16"/>
      </w:pPr>
      <w:r>
        <w:t>激光镂空 / laser cut / laser-cut details</w:t>
      </w:r>
    </w:p>
    <w:p w14:paraId="53074669">
      <w:pPr>
        <w:pStyle w:val="16"/>
      </w:pPr>
      <w:r>
        <w:t>雕花镂空 / perforated pattern / punched cutwork</w:t>
      </w:r>
    </w:p>
    <w:p w14:paraId="77D01E72">
      <w:r>
        <w:rPr>
          <w:b/>
          <w:sz w:val="24"/>
        </w:rPr>
        <w:t>透明度控制词</w:t>
      </w:r>
    </w:p>
    <w:p w14:paraId="22B19E8F">
      <w:pPr>
        <w:pStyle w:val="16"/>
      </w:pPr>
      <w:r>
        <w:t>不透里衬 / fully lined / with lining / full lining</w:t>
      </w:r>
    </w:p>
    <w:p w14:paraId="4E957728">
      <w:pPr>
        <w:pStyle w:val="16"/>
      </w:pPr>
      <w:r>
        <w:t>局部镂空 / subtle cut-out / small cutout / peekaboo detail</w:t>
      </w:r>
    </w:p>
    <w:p w14:paraId="5904A54A">
      <w:pPr>
        <w:pStyle w:val="16"/>
      </w:pPr>
      <w:r>
        <w:t>双层网纱 / double-layer mesh</w:t>
      </w:r>
    </w:p>
    <w:p w14:paraId="367836FA">
      <w:pPr>
        <w:pStyle w:val="16"/>
      </w:pPr>
      <w:r>
        <w:t>内搭可遮 / with inner layer / underlay</w:t>
      </w:r>
    </w:p>
    <w:p w14:paraId="75455038">
      <w:pPr>
        <w:pStyle w:val="16"/>
      </w:pPr>
      <w:r>
        <w:t>不露肤 / modest coverage / opaque finish / not see-through</w:t>
      </w:r>
    </w:p>
    <w:p w14:paraId="17B91209">
      <w:pPr>
        <w:pStyle w:val="16"/>
      </w:pPr>
      <w:r>
        <w:t>低透感 / low-sheer / minimal sheerness / controlled transparency</w:t>
      </w:r>
    </w:p>
    <w:p w14:paraId="6ED03019">
      <w:r>
        <w:rPr>
          <w:b/>
          <w:sz w:val="24"/>
        </w:rPr>
        <w:t>位置词</w:t>
      </w:r>
    </w:p>
    <w:p w14:paraId="1289B38D">
      <w:pPr>
        <w:pStyle w:val="16"/>
      </w:pPr>
      <w:r>
        <w:t>袖口蕾丝 / lace cuff</w:t>
      </w:r>
    </w:p>
    <w:p w14:paraId="445A85C8">
      <w:pPr>
        <w:pStyle w:val="16"/>
      </w:pPr>
      <w:r>
        <w:t>肩部蕾丝 / lace shoulder panel</w:t>
      </w:r>
    </w:p>
    <w:p w14:paraId="70F5A90D">
      <w:pPr>
        <w:pStyle w:val="16"/>
      </w:pPr>
      <w:r>
        <w:t>下摆蕾丝 / lace hem</w:t>
      </w:r>
    </w:p>
    <w:p w14:paraId="49ED6B9E">
      <w:pPr>
        <w:pStyle w:val="16"/>
      </w:pPr>
      <w:r>
        <w:t>背部镂空（小面积）/ small back cut-out</w:t>
      </w:r>
    </w:p>
    <w:p w14:paraId="1917F8C7">
      <w:pPr>
        <w:pStyle w:val="16"/>
      </w:pPr>
      <w:r>
        <w:t>侧边镂空 / side cut-out detail</w:t>
      </w:r>
    </w:p>
    <w:p w14:paraId="318ACE36">
      <w:r>
        <w:rPr>
          <w:b/>
          <w:sz w:val="28"/>
        </w:rPr>
        <w:t>F3-3 亮片 / 珠饰（晚宴、婚礼）</w:t>
      </w:r>
    </w:p>
    <w:p w14:paraId="5AF1E845">
      <w:r>
        <w:rPr>
          <w:b/>
          <w:sz w:val="24"/>
        </w:rPr>
        <w:t>亮片关键词</w:t>
      </w:r>
    </w:p>
    <w:p w14:paraId="6296EC6E">
      <w:pPr>
        <w:pStyle w:val="16"/>
      </w:pPr>
      <w:r>
        <w:t>亮片 / sequin / sequins / sequined</w:t>
      </w:r>
    </w:p>
    <w:p w14:paraId="2171A7B6">
      <w:pPr>
        <w:pStyle w:val="16"/>
      </w:pPr>
      <w:r>
        <w:t>微亮片 / micro sequin / subtle sequin</w:t>
      </w:r>
    </w:p>
    <w:p w14:paraId="5617D745">
      <w:pPr>
        <w:pStyle w:val="16"/>
      </w:pPr>
      <w:r>
        <w:t>哑光亮片 / matte sequin</w:t>
      </w:r>
    </w:p>
    <w:p w14:paraId="2565DDE5">
      <w:pPr>
        <w:pStyle w:val="16"/>
      </w:pPr>
      <w:r>
        <w:t>亮片点缀 / sequin accents / scattered sequins</w:t>
      </w:r>
    </w:p>
    <w:p w14:paraId="621D2C7C">
      <w:pPr>
        <w:pStyle w:val="16"/>
      </w:pPr>
      <w:r>
        <w:t>满钻感（慎用词）/ all-over sequin / fully sequined</w:t>
      </w:r>
    </w:p>
    <w:p w14:paraId="6936A720">
      <w:pPr>
        <w:pStyle w:val="16"/>
      </w:pPr>
      <w:r>
        <w:t>渐变亮片 / ombre sequin / gradient sequin</w:t>
      </w:r>
    </w:p>
    <w:p w14:paraId="1FE19214">
      <w:pPr>
        <w:pStyle w:val="16"/>
      </w:pPr>
      <w:r>
        <w:t>珠片 / paillettes</w:t>
      </w:r>
    </w:p>
    <w:p w14:paraId="1F8FA5A0">
      <w:pPr>
        <w:pStyle w:val="16"/>
      </w:pPr>
      <w:r>
        <w:t>亮片刺绣 / sequin embroidery</w:t>
      </w:r>
    </w:p>
    <w:p w14:paraId="055AA928">
      <w:r>
        <w:rPr>
          <w:b/>
          <w:sz w:val="24"/>
        </w:rPr>
        <w:t>珠饰关键词</w:t>
      </w:r>
    </w:p>
    <w:p w14:paraId="063107CF">
      <w:pPr>
        <w:pStyle w:val="16"/>
      </w:pPr>
      <w:r>
        <w:t>珠饰 / beaded / beadwork / beading</w:t>
      </w:r>
    </w:p>
    <w:p w14:paraId="25C2A89D">
      <w:pPr>
        <w:pStyle w:val="16"/>
      </w:pPr>
      <w:r>
        <w:t>珍珠点缀 / pearl embellishment / pearl beading</w:t>
      </w:r>
    </w:p>
    <w:p w14:paraId="6F22C9CF">
      <w:pPr>
        <w:pStyle w:val="16"/>
      </w:pPr>
      <w:r>
        <w:t>水晶点缀 / crystal embellishment / rhinestone detail</w:t>
      </w:r>
    </w:p>
    <w:p w14:paraId="4D33A0DE">
      <w:pPr>
        <w:pStyle w:val="16"/>
      </w:pPr>
      <w:r>
        <w:t>小钻 / rhinestone / diamante</w:t>
      </w:r>
    </w:p>
    <w:p w14:paraId="46F467BB">
      <w:pPr>
        <w:pStyle w:val="16"/>
      </w:pPr>
      <w:r>
        <w:t>手工钉珠 / hand-beaded / hand-applied beads</w:t>
      </w:r>
    </w:p>
    <w:p w14:paraId="09150D6A">
      <w:pPr>
        <w:pStyle w:val="16"/>
      </w:pPr>
      <w:r>
        <w:t>珠链流苏 / beaded fringe / beaded tassel</w:t>
      </w:r>
    </w:p>
    <w:p w14:paraId="6ED50840">
      <w:r>
        <w:rPr>
          <w:b/>
          <w:sz w:val="24"/>
        </w:rPr>
        <w:t>场景导向标签词</w:t>
      </w:r>
    </w:p>
    <w:p w14:paraId="36AB9667">
      <w:pPr>
        <w:pStyle w:val="16"/>
      </w:pPr>
      <w:r>
        <w:t>晚宴 / evening / evening abaya / night event</w:t>
      </w:r>
    </w:p>
    <w:p w14:paraId="34DED03B">
      <w:pPr>
        <w:pStyle w:val="16"/>
      </w:pPr>
      <w:r>
        <w:t>婚礼 / wedding guest / bridal event / engagement</w:t>
      </w:r>
    </w:p>
    <w:p w14:paraId="3FEF8EF8">
      <w:pPr>
        <w:pStyle w:val="16"/>
      </w:pPr>
      <w:r>
        <w:t>礼服款 / occasion wear / formal abaya / party abaya</w:t>
      </w:r>
    </w:p>
    <w:p w14:paraId="5A167588">
      <w:pPr>
        <w:pStyle w:val="16"/>
      </w:pPr>
      <w:r>
        <w:t>节庆 / Eid / Ramadan nights</w:t>
      </w:r>
    </w:p>
    <w:p w14:paraId="6C76811E">
      <w:r>
        <w:rPr>
          <w:b/>
          <w:sz w:val="24"/>
        </w:rPr>
        <w:t>克制边界词</w:t>
      </w:r>
    </w:p>
    <w:p w14:paraId="5AD26E9F">
      <w:pPr>
        <w:pStyle w:val="16"/>
      </w:pPr>
      <w:r>
        <w:t>subtle shine / soft shimmer / gentle sparkle</w:t>
      </w:r>
    </w:p>
    <w:p w14:paraId="692FD7E7">
      <w:pPr>
        <w:pStyle w:val="16"/>
      </w:pPr>
      <w:r>
        <w:t>minimal bling / understated glam</w:t>
      </w:r>
    </w:p>
    <w:p w14:paraId="1AE62911">
      <w:pPr>
        <w:pStyle w:val="16"/>
      </w:pPr>
      <w:r>
        <w:t>scattered accents (not all-over)</w:t>
      </w:r>
    </w:p>
    <w:p w14:paraId="079A111B">
      <w:pPr>
        <w:pStyle w:val="16"/>
      </w:pPr>
      <w:r>
        <w:t>tone-on-tone sequins（同色亮片）</w:t>
      </w:r>
    </w:p>
    <w:p w14:paraId="4750121B">
      <w:pPr>
        <w:pStyle w:val="16"/>
      </w:pPr>
      <w:r>
        <w:t>micro embellishment / fine beading</w:t>
      </w:r>
    </w:p>
    <w:p w14:paraId="577E3C78">
      <w:r>
        <w:rPr>
          <w:b/>
          <w:sz w:val="28"/>
        </w:rPr>
        <w:t>F3-4 五金扣 / 吊坠（街头酷感、年轻化）</w:t>
      </w:r>
    </w:p>
    <w:p w14:paraId="6E49585E">
      <w:r>
        <w:rPr>
          <w:b/>
          <w:sz w:val="24"/>
        </w:rPr>
        <w:t>五金件关键词</w:t>
      </w:r>
    </w:p>
    <w:p w14:paraId="4F6BDAEA">
      <w:pPr>
        <w:pStyle w:val="16"/>
      </w:pPr>
      <w:r>
        <w:t>五金 / hardware / metal hardware</w:t>
      </w:r>
    </w:p>
    <w:p w14:paraId="16C05B21">
      <w:pPr>
        <w:pStyle w:val="16"/>
      </w:pPr>
      <w:r>
        <w:t>金属扣 / metal buckle / buckle detail</w:t>
      </w:r>
    </w:p>
    <w:p w14:paraId="3D028114">
      <w:pPr>
        <w:pStyle w:val="16"/>
      </w:pPr>
      <w:r>
        <w:t>按扣 / snap button / snap closure</w:t>
      </w:r>
    </w:p>
    <w:p w14:paraId="32AD4644">
      <w:pPr>
        <w:pStyle w:val="16"/>
      </w:pPr>
      <w:r>
        <w:t>金属纽扣 / metal button / decorative buttons</w:t>
      </w:r>
    </w:p>
    <w:p w14:paraId="7F72DBB6">
      <w:pPr>
        <w:pStyle w:val="16"/>
      </w:pPr>
      <w:r>
        <w:t>拉链 / zipper / zip-front / zip detail</w:t>
      </w:r>
    </w:p>
    <w:p w14:paraId="7931845B">
      <w:pPr>
        <w:pStyle w:val="16"/>
      </w:pPr>
      <w:r>
        <w:t>双向拉链 / two-way zipper</w:t>
      </w:r>
    </w:p>
    <w:p w14:paraId="048C4B77">
      <w:pPr>
        <w:pStyle w:val="16"/>
      </w:pPr>
      <w:r>
        <w:t>D 环 / D-ring</w:t>
      </w:r>
    </w:p>
    <w:p w14:paraId="336A4231">
      <w:pPr>
        <w:pStyle w:val="16"/>
      </w:pPr>
      <w:r>
        <w:t>O 环 / O-ring</w:t>
      </w:r>
    </w:p>
    <w:p w14:paraId="5E905AED">
      <w:pPr>
        <w:pStyle w:val="16"/>
      </w:pPr>
      <w:r>
        <w:t>环扣 / ring detail</w:t>
      </w:r>
    </w:p>
    <w:p w14:paraId="1C21AB41">
      <w:pPr>
        <w:pStyle w:val="16"/>
      </w:pPr>
      <w:r>
        <w:t>链条 / chain detail / chain strap / chain trim</w:t>
      </w:r>
    </w:p>
    <w:p w14:paraId="5AB2DC5C">
      <w:pPr>
        <w:pStyle w:val="16"/>
      </w:pPr>
      <w:r>
        <w:t>锁扣 / clasp / lobster clasp</w:t>
      </w:r>
    </w:p>
    <w:p w14:paraId="749E2766">
      <w:pPr>
        <w:pStyle w:val="16"/>
      </w:pPr>
      <w:r>
        <w:t>铆钉 / studs / rivets</w:t>
      </w:r>
    </w:p>
    <w:p w14:paraId="27E28E6E">
      <w:pPr>
        <w:pStyle w:val="16"/>
      </w:pPr>
      <w:r>
        <w:t>金属片 / metal plate / logo plate</w:t>
      </w:r>
    </w:p>
    <w:p w14:paraId="41257C75">
      <w:pPr>
        <w:pStyle w:val="16"/>
      </w:pPr>
      <w:r>
        <w:t>吊坠 / charm / pendant / tag charm</w:t>
      </w:r>
    </w:p>
    <w:p w14:paraId="15547714">
      <w:pPr>
        <w:pStyle w:val="16"/>
      </w:pPr>
      <w:r>
        <w:t>流苏吊坠 / tassel charm / metal tassel</w:t>
      </w:r>
    </w:p>
    <w:p w14:paraId="6B41DCED">
      <w:r>
        <w:rPr>
          <w:b/>
          <w:sz w:val="24"/>
        </w:rPr>
        <w:t>风格标签词（街头/酷感）</w:t>
      </w:r>
    </w:p>
    <w:p w14:paraId="361BD409">
      <w:pPr>
        <w:pStyle w:val="16"/>
      </w:pPr>
      <w:r>
        <w:t>street / streetwear / urban</w:t>
      </w:r>
    </w:p>
    <w:p w14:paraId="116B5312">
      <w:pPr>
        <w:pStyle w:val="16"/>
      </w:pPr>
      <w:r>
        <w:t>edgy / cool-girl / utilitarian</w:t>
      </w:r>
    </w:p>
    <w:p w14:paraId="1AA2103B">
      <w:pPr>
        <w:pStyle w:val="16"/>
      </w:pPr>
      <w:r>
        <w:t>minimal hardware / sleek hardware</w:t>
      </w:r>
    </w:p>
    <w:p w14:paraId="2EC36EF9">
      <w:pPr>
        <w:pStyle w:val="16"/>
      </w:pPr>
      <w:r>
        <w:t>utility / functional details</w:t>
      </w:r>
    </w:p>
    <w:p w14:paraId="7489A401">
      <w:pPr>
        <w:pStyle w:val="16"/>
      </w:pPr>
      <w:r>
        <w:t>belted / buckle belt / waist belt</w:t>
      </w:r>
    </w:p>
    <w:p w14:paraId="3D501BC8">
      <w:r>
        <w:rPr>
          <w:b/>
          <w:sz w:val="24"/>
        </w:rPr>
        <w:t>位置词</w:t>
      </w:r>
      <w:bookmarkStart w:id="0" w:name="_GoBack"/>
      <w:bookmarkEnd w:id="0"/>
    </w:p>
    <w:p w14:paraId="16725AF8">
      <w:pPr>
        <w:pStyle w:val="16"/>
      </w:pPr>
      <w:r>
        <w:t>腰带扣 / belt buckle</w:t>
      </w:r>
    </w:p>
    <w:p w14:paraId="47A266FF">
      <w:pPr>
        <w:pStyle w:val="16"/>
      </w:pPr>
      <w:r>
        <w:t>袖口扣 / cuff buckle / cuff button</w:t>
      </w:r>
    </w:p>
    <w:p w14:paraId="0F519AAD">
      <w:pPr>
        <w:pStyle w:val="16"/>
      </w:pPr>
      <w:r>
        <w:t>肩带链条 / shoulder chain</w:t>
      </w:r>
    </w:p>
    <w:p w14:paraId="265FB4E6">
      <w:pPr>
        <w:pStyle w:val="16"/>
      </w:pPr>
      <w:r>
        <w:t>侧边拉链 / side zipper</w:t>
      </w:r>
    </w:p>
    <w:p w14:paraId="7DCEB649">
      <w:pPr>
        <w:pStyle w:val="16"/>
      </w:pPr>
      <w:r>
        <w:t>门襟按扣 / front snap closure</w:t>
      </w:r>
    </w:p>
    <w:p w14:paraId="24609BF2">
      <w:r>
        <w:rPr>
          <w:b/>
          <w:sz w:val="28"/>
        </w:rPr>
        <w:t>快速检索组合（可直接当成标签串）</w:t>
      </w:r>
    </w:p>
    <w:p w14:paraId="6623A5E7">
      <w:pPr>
        <w:pStyle w:val="16"/>
      </w:pPr>
      <w:r>
        <w:t>black abaya + tone-on-tone embroidery + cuff detail</w:t>
      </w:r>
    </w:p>
    <w:p w14:paraId="6EAC00E4">
      <w:pPr>
        <w:pStyle w:val="16"/>
      </w:pPr>
      <w:r>
        <w:t>open abaya + geometric jacquard + minimal trim</w:t>
      </w:r>
    </w:p>
    <w:p w14:paraId="0982DEFA">
      <w:pPr>
        <w:pStyle w:val="16"/>
      </w:pPr>
      <w:r>
        <w:t>Eid abaya + floral embroidery + subtle shimmer</w:t>
      </w:r>
    </w:p>
    <w:p w14:paraId="49B7A42C">
      <w:pPr>
        <w:pStyle w:val="16"/>
      </w:pPr>
      <w:r>
        <w:t>evening abaya + micro sequin + pearl beading</w:t>
      </w:r>
    </w:p>
    <w:p w14:paraId="740B6D70">
      <w:pPr>
        <w:pStyle w:val="16"/>
      </w:pPr>
      <w:r>
        <w:t>street abaya + metal buckle + zip detail + chain charm</w:t>
      </w:r>
    </w:p>
    <w:p w14:paraId="16C6F195">
      <w:pPr>
        <w:pStyle w:val="16"/>
      </w:pPr>
      <w:r>
        <w:t>lace cuff + fully lined + low-sheer</w:t>
      </w:r>
    </w:p>
    <w:p w14:paraId="2F37F550">
      <w:r>
        <w:rPr>
          <w:b/>
          <w:sz w:val="28"/>
        </w:rPr>
        <w:t>中英对照高频词表（便于粘贴进搜索栏）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5E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BA39C8">
            <w:pPr>
              <w:spacing w:after="0" w:line="240" w:lineRule="auto"/>
            </w:pPr>
            <w:r>
              <w:rPr>
                <w:b/>
              </w:rPr>
              <w:t>中文</w:t>
            </w:r>
          </w:p>
        </w:tc>
        <w:tc>
          <w:tcPr>
            <w:tcW w:w="4320" w:type="dxa"/>
          </w:tcPr>
          <w:p w14:paraId="421F528C">
            <w:pPr>
              <w:spacing w:after="0" w:line="240" w:lineRule="auto"/>
            </w:pPr>
            <w:r>
              <w:rPr>
                <w:b/>
              </w:rPr>
              <w:t>英文/变体</w:t>
            </w:r>
          </w:p>
        </w:tc>
      </w:tr>
      <w:tr w14:paraId="59A3A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2671BF">
            <w:pPr>
              <w:spacing w:after="0" w:line="240" w:lineRule="auto"/>
            </w:pPr>
            <w:r>
              <w:t>金线刺绣</w:t>
            </w:r>
          </w:p>
        </w:tc>
        <w:tc>
          <w:tcPr>
            <w:tcW w:w="4320" w:type="dxa"/>
          </w:tcPr>
          <w:p w14:paraId="2175E64C">
            <w:pPr>
              <w:spacing w:after="0" w:line="240" w:lineRule="auto"/>
            </w:pPr>
            <w:r>
              <w:t>gold thread embroidery / zari / metallic thread</w:t>
            </w:r>
          </w:p>
        </w:tc>
      </w:tr>
      <w:tr w14:paraId="17108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E27874">
            <w:pPr>
              <w:spacing w:after="0" w:line="240" w:lineRule="auto"/>
            </w:pPr>
            <w:r>
              <w:t>同色刺绣</w:t>
            </w:r>
          </w:p>
        </w:tc>
        <w:tc>
          <w:tcPr>
            <w:tcW w:w="4320" w:type="dxa"/>
          </w:tcPr>
          <w:p w14:paraId="27B85B00">
            <w:pPr>
              <w:spacing w:after="0" w:line="240" w:lineRule="auto"/>
            </w:pPr>
            <w:r>
              <w:t>tone-on-tone embroidery / monochrome embroidery</w:t>
            </w:r>
          </w:p>
        </w:tc>
      </w:tr>
      <w:tr w14:paraId="03878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800706">
            <w:pPr>
              <w:spacing w:after="0" w:line="240" w:lineRule="auto"/>
            </w:pPr>
            <w:r>
              <w:t>蕾丝拼接</w:t>
            </w:r>
          </w:p>
        </w:tc>
        <w:tc>
          <w:tcPr>
            <w:tcW w:w="4320" w:type="dxa"/>
          </w:tcPr>
          <w:p w14:paraId="38C33764">
            <w:pPr>
              <w:spacing w:after="0" w:line="240" w:lineRule="auto"/>
            </w:pPr>
            <w:r>
              <w:t>lace panel / lace insert / lace trim</w:t>
            </w:r>
          </w:p>
        </w:tc>
      </w:tr>
      <w:tr w14:paraId="039B6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7C813F">
            <w:pPr>
              <w:spacing w:after="0" w:line="240" w:lineRule="auto"/>
            </w:pPr>
            <w:r>
              <w:t>镂空</w:t>
            </w:r>
          </w:p>
        </w:tc>
        <w:tc>
          <w:tcPr>
            <w:tcW w:w="4320" w:type="dxa"/>
          </w:tcPr>
          <w:p w14:paraId="0C5D3A4E">
            <w:pPr>
              <w:spacing w:after="0" w:line="240" w:lineRule="auto"/>
            </w:pPr>
            <w:r>
              <w:t>cutwork / openwork / cut-out / laser cut</w:t>
            </w:r>
          </w:p>
        </w:tc>
      </w:tr>
      <w:tr w14:paraId="2274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ED552B">
            <w:pPr>
              <w:spacing w:after="0" w:line="240" w:lineRule="auto"/>
            </w:pPr>
            <w:r>
              <w:t>不透里衬</w:t>
            </w:r>
          </w:p>
        </w:tc>
        <w:tc>
          <w:tcPr>
            <w:tcW w:w="4320" w:type="dxa"/>
          </w:tcPr>
          <w:p w14:paraId="28D2FE26">
            <w:pPr>
              <w:spacing w:after="0" w:line="240" w:lineRule="auto"/>
            </w:pPr>
            <w:r>
              <w:t>fully lined / with lining / opaque</w:t>
            </w:r>
          </w:p>
        </w:tc>
      </w:tr>
      <w:tr w14:paraId="7C3B5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252390">
            <w:pPr>
              <w:spacing w:after="0" w:line="240" w:lineRule="auto"/>
            </w:pPr>
            <w:r>
              <w:t>亮片</w:t>
            </w:r>
          </w:p>
        </w:tc>
        <w:tc>
          <w:tcPr>
            <w:tcW w:w="4320" w:type="dxa"/>
          </w:tcPr>
          <w:p w14:paraId="260AE8BA">
            <w:pPr>
              <w:spacing w:after="0" w:line="240" w:lineRule="auto"/>
            </w:pPr>
            <w:r>
              <w:t>sequin / sequined / micro sequin</w:t>
            </w:r>
          </w:p>
        </w:tc>
      </w:tr>
      <w:tr w14:paraId="342A9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2B8F46">
            <w:pPr>
              <w:spacing w:after="0" w:line="240" w:lineRule="auto"/>
            </w:pPr>
            <w:r>
              <w:t>珠饰</w:t>
            </w:r>
          </w:p>
        </w:tc>
        <w:tc>
          <w:tcPr>
            <w:tcW w:w="4320" w:type="dxa"/>
          </w:tcPr>
          <w:p w14:paraId="78D974D7">
            <w:pPr>
              <w:spacing w:after="0" w:line="240" w:lineRule="auto"/>
            </w:pPr>
            <w:r>
              <w:t>beaded / beadwork / pearl / crystal</w:t>
            </w:r>
          </w:p>
        </w:tc>
      </w:tr>
      <w:tr w14:paraId="24D3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8D7F26">
            <w:pPr>
              <w:spacing w:after="0" w:line="240" w:lineRule="auto"/>
            </w:pPr>
            <w:r>
              <w:t>五金扣</w:t>
            </w:r>
          </w:p>
        </w:tc>
        <w:tc>
          <w:tcPr>
            <w:tcW w:w="4320" w:type="dxa"/>
          </w:tcPr>
          <w:p w14:paraId="7E727EFF">
            <w:pPr>
              <w:spacing w:after="0" w:line="240" w:lineRule="auto"/>
            </w:pPr>
            <w:r>
              <w:t>hardware / buckle / snap button / zipper</w:t>
            </w:r>
          </w:p>
        </w:tc>
      </w:tr>
      <w:tr w14:paraId="74C9B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806299">
            <w:pPr>
              <w:spacing w:after="0" w:line="240" w:lineRule="auto"/>
            </w:pPr>
            <w:r>
              <w:t>吊坠</w:t>
            </w:r>
          </w:p>
        </w:tc>
        <w:tc>
          <w:tcPr>
            <w:tcW w:w="4320" w:type="dxa"/>
          </w:tcPr>
          <w:p w14:paraId="12968392">
            <w:pPr>
              <w:spacing w:after="0" w:line="240" w:lineRule="auto"/>
            </w:pPr>
            <w:r>
              <w:t>charm / pendant / tag charm</w:t>
            </w:r>
          </w:p>
        </w:tc>
      </w:tr>
      <w:tr w14:paraId="6AD3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1E5EC1">
            <w:pPr>
              <w:spacing w:after="0" w:line="240" w:lineRule="auto"/>
            </w:pPr>
            <w:r>
              <w:t>铆钉</w:t>
            </w:r>
          </w:p>
        </w:tc>
        <w:tc>
          <w:tcPr>
            <w:tcW w:w="4320" w:type="dxa"/>
          </w:tcPr>
          <w:p w14:paraId="22510D29">
            <w:pPr>
              <w:spacing w:after="0" w:line="240" w:lineRule="auto"/>
            </w:pPr>
            <w:r>
              <w:t>studs / rivets</w:t>
            </w:r>
          </w:p>
        </w:tc>
      </w:tr>
    </w:tbl>
    <w:p w14:paraId="05F3500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5D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1357</Words>
  <Characters>4065</Characters>
  <Lines>0</Lines>
  <Paragraphs>0</Paragraphs>
  <TotalTime>0</TotalTime>
  <ScaleCrop>false</ScaleCrop>
  <LinksUpToDate>false</LinksUpToDate>
  <CharactersWithSpaces>4769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0BDDEE4BCE2A49BDB6C5E0D0ABD164C0_13</vt:lpwstr>
  </property>
</Properties>
</file>