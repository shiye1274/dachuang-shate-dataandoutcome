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EF432">
      <w:pPr>
        <w:jc w:val="center"/>
      </w:pPr>
      <w:r>
        <w:rPr>
          <w:b/>
          <w:sz w:val="32"/>
        </w:rPr>
        <w:t>Saudi Accessories to Lift AOV (C5)</w:t>
      </w:r>
    </w:p>
    <w:p w14:paraId="620F4088">
      <w:r>
        <w:rPr>
          <w:i/>
        </w:rPr>
        <w:t>Text corpus: styling rules, color combinations, and material upgrade points for scarves/shawls, belts/hardware/clutches, and footwear.</w:t>
      </w:r>
    </w:p>
    <w:p w14:paraId="4D9960A1">
      <w:r>
        <w:rPr>
          <w:b/>
          <w:sz w:val="28"/>
        </w:rPr>
        <w:t>C5-1 头巾/披肩材质（雪纺 / 真丝 / 缎面）</w:t>
      </w:r>
    </w:p>
    <w:p w14:paraId="3F48C854">
      <w:r>
        <w:rPr>
          <w:b/>
          <w:sz w:val="24"/>
        </w:rPr>
        <w:t>搭配规则</w:t>
      </w:r>
    </w:p>
    <w:p w14:paraId="216E80F9">
      <w:pPr>
        <w:pStyle w:val="16"/>
      </w:pPr>
      <w:r>
        <w:t>如果外层是黑色 abaya：头巾可以用同黑做“极简高级”，也可以用米白/象牙白做“明度提亮”。</w:t>
      </w:r>
    </w:p>
    <w:p w14:paraId="0B7D24F6">
      <w:pPr>
        <w:pStyle w:val="16"/>
      </w:pPr>
      <w:r>
        <w:t>如果 abaya 有金色刺绣或金属扣：头巾优先选香槟金、奶油白、暖棕或带暖调光泽的面料，避免冷调银灰把金色“压暗”。</w:t>
      </w:r>
    </w:p>
    <w:p w14:paraId="78B46D56">
      <w:pPr>
        <w:pStyle w:val="16"/>
      </w:pPr>
      <w:r>
        <w:t>如果外层是 open abaya + 内搭裙：头巾颜色跟随“内搭”更显协调；外层负责廓形，内搭与头巾负责“色彩主题”。</w:t>
      </w:r>
    </w:p>
    <w:p w14:paraId="6DC24BCB">
      <w:pPr>
        <w:pStyle w:val="16"/>
      </w:pPr>
      <w:r>
        <w:t>正式场合（Eid/婚礼/晚宴）：用“有光泽但不刺眼”的缎面/真丝增强仪式感；日常与通勤更偏哑光雪纺。</w:t>
      </w:r>
    </w:p>
    <w:p w14:paraId="61EC0CED">
      <w:r>
        <w:rPr>
          <w:b/>
          <w:sz w:val="24"/>
        </w:rPr>
        <w:t>颜色组合</w:t>
      </w:r>
    </w:p>
    <w:p w14:paraId="7A1DB7AD">
      <w:pPr>
        <w:pStyle w:val="16"/>
      </w:pPr>
      <w:r>
        <w:t>黑 + 象牙白：最稳的“高级对比”，适合通勤与正式场合。</w:t>
      </w:r>
    </w:p>
    <w:p w14:paraId="28938F9F">
      <w:pPr>
        <w:pStyle w:val="16"/>
      </w:pPr>
      <w:r>
        <w:t>黑 + 香槟金：与金色五金/金线刺绣天然相容，节庆尤其好用。</w:t>
      </w:r>
    </w:p>
    <w:p w14:paraId="5D3A6181">
      <w:pPr>
        <w:pStyle w:val="16"/>
      </w:pPr>
      <w:r>
        <w:t>黑 + 酒红/深墨绿：夜间与冬季更显“宝石色质感”，适合晚宴与庆典。</w:t>
      </w:r>
    </w:p>
    <w:p w14:paraId="4E2A5743">
      <w:pPr>
        <w:pStyle w:val="16"/>
      </w:pPr>
      <w:r>
        <w:t>米白/驼 + 棕：偏日常与白天社交，整体更温和。</w:t>
      </w:r>
    </w:p>
    <w:p w14:paraId="280A313A">
      <w:pPr>
        <w:pStyle w:val="16"/>
      </w:pPr>
      <w:r>
        <w:t>粉彩（薄荷/雾粉/天空蓝）+ 白/米白：春夏与节庆氛围更轻盈，适合年轻人群。</w:t>
      </w:r>
    </w:p>
    <w:p w14:paraId="6C82E5E7">
      <w:r>
        <w:rPr>
          <w:b/>
          <w:sz w:val="24"/>
        </w:rPr>
        <w:t>材质升级点</w:t>
      </w:r>
    </w:p>
    <w:p w14:paraId="60735352">
      <w:pPr>
        <w:pStyle w:val="16"/>
      </w:pPr>
      <w:r>
        <w:t>雪纺升级点：从“轻薄但易滑”升级到“更细密的织法 + 更不透 + 更有垂坠感”。</w:t>
      </w:r>
    </w:p>
    <w:p w14:paraId="5087F53E">
      <w:pPr>
        <w:pStyle w:val="16"/>
      </w:pPr>
      <w:r>
        <w:t>真丝升级点：更好的光泽与贴肤感；同时更容易显褶，需要更精细的护理与收纳。</w:t>
      </w:r>
    </w:p>
    <w:p w14:paraId="19CF07D2">
      <w:pPr>
        <w:pStyle w:val="16"/>
      </w:pPr>
      <w:r>
        <w:t>缎面升级点：光泽更强，上镜更好；但更容易打滑，搭配内衬帽/防滑内搭与磁吸扣更稳定。</w:t>
      </w:r>
    </w:p>
    <w:p w14:paraId="71E75A4D">
      <w:pPr>
        <w:pStyle w:val="16"/>
      </w:pPr>
      <w:r>
        <w:t>披肩升级点：从薄披肩升级到“更有克重的披肩/围巾”，在冷气环境或夜间更实用，也更能营造层次。</w:t>
      </w:r>
    </w:p>
    <w:p w14:paraId="53755FF4">
      <w:r>
        <w:rPr>
          <w:b/>
          <w:sz w:val="28"/>
        </w:rPr>
        <w:t>C5-2 腰带 / 五金 / 手包（搭配）</w:t>
      </w:r>
    </w:p>
    <w:p w14:paraId="22E7EDD4">
      <w:r>
        <w:rPr>
          <w:b/>
          <w:sz w:val="24"/>
        </w:rPr>
        <w:t>搭配规则</w:t>
      </w:r>
    </w:p>
    <w:p w14:paraId="61209FFF">
      <w:pPr>
        <w:pStyle w:val="16"/>
      </w:pPr>
      <w:r>
        <w:t>Open abaya 叠穿时：腰带用于“收腰/定比例”，让整体从“宽松”变成“有廓形”。</w:t>
      </w:r>
    </w:p>
    <w:p w14:paraId="12FB8CA9">
      <w:pPr>
        <w:pStyle w:val="16"/>
      </w:pPr>
      <w:r>
        <w:t>Closed abaya（套头式）更适合“细腰带点缀”，避免过宽的腰封破坏端庄线条。</w:t>
      </w:r>
    </w:p>
    <w:p w14:paraId="6F078A9E">
      <w:pPr>
        <w:pStyle w:val="16"/>
      </w:pPr>
      <w:r>
        <w:t>身材比例规则：腰带位置越高，腿越长；腰带位置越低，更休闲更松弛。</w:t>
      </w:r>
    </w:p>
    <w:p w14:paraId="2617373D">
      <w:pPr>
        <w:pStyle w:val="16"/>
      </w:pPr>
      <w:r>
        <w:t>如果 abaya 有明显刺绣/亮片：腰带尽量简洁，让焦点留在衣服；如果 abaya 很素，腰带可以成为主视觉。</w:t>
      </w:r>
    </w:p>
    <w:p w14:paraId="2EAE7DE9">
      <w:r>
        <w:rPr>
          <w:b/>
          <w:sz w:val="24"/>
        </w:rPr>
        <w:t>颜色组合</w:t>
      </w:r>
    </w:p>
    <w:p w14:paraId="7DDACC4F">
      <w:pPr>
        <w:pStyle w:val="16"/>
      </w:pPr>
      <w:r>
        <w:t>金色刺绣/金属扣：包与腰带五金尽量选金色或香槟金，整体更统一。</w:t>
      </w:r>
    </w:p>
    <w:p w14:paraId="793B054C">
      <w:pPr>
        <w:pStyle w:val="16"/>
      </w:pPr>
      <w:r>
        <w:t>银色拉链/冷调装饰：包与腰带五金选银色/枪灰更干净。</w:t>
      </w:r>
    </w:p>
    <w:p w14:paraId="379EE595">
      <w:pPr>
        <w:pStyle w:val="16"/>
      </w:pPr>
      <w:r>
        <w:t>黑 abaya + 金色五金 + 金色手包：典型节庆组合，氛围最“正式”。</w:t>
      </w:r>
    </w:p>
    <w:p w14:paraId="0819F879">
      <w:pPr>
        <w:pStyle w:val="16"/>
      </w:pPr>
      <w:r>
        <w:t>米白/驼 abaya + 棕色皮革包 + 哑金五金：白天社交与通勤很稳。</w:t>
      </w:r>
    </w:p>
    <w:p w14:paraId="3285778A">
      <w:r>
        <w:rPr>
          <w:b/>
          <w:sz w:val="24"/>
        </w:rPr>
        <w:t>材质升级点</w:t>
      </w:r>
    </w:p>
    <w:p w14:paraId="0FF1F969">
      <w:pPr>
        <w:pStyle w:val="16"/>
      </w:pPr>
      <w:r>
        <w:t>从 PU 到真皮：触感、褶皱回弹与边油处理决定“高级感”；边缘走线越干净越显贵。</w:t>
      </w:r>
    </w:p>
    <w:p w14:paraId="4DDFB67D">
      <w:pPr>
        <w:pStyle w:val="16"/>
      </w:pPr>
      <w:r>
        <w:t>从普通金属到“电镀更稳定”的五金：不易掉色、不过敏、边缘不刮衣物。</w:t>
      </w:r>
    </w:p>
    <w:p w14:paraId="22A2CA42">
      <w:pPr>
        <w:pStyle w:val="16"/>
      </w:pPr>
      <w:r>
        <w:t>从软塌包型到“结构化手包”：更适合礼仪场合，上镜更利落。</w:t>
      </w:r>
    </w:p>
    <w:p w14:paraId="6EB5674A">
      <w:pPr>
        <w:pStyle w:val="16"/>
      </w:pPr>
      <w:r>
        <w:t>从单一链条到“可拆卸肩带/手拿两用”：一包两用，更容易提高购买决策效率。</w:t>
      </w:r>
    </w:p>
    <w:p w14:paraId="3AEB5C2C">
      <w:r>
        <w:rPr>
          <w:b/>
          <w:sz w:val="28"/>
        </w:rPr>
        <w:t>C5-3 鞋履（凉鞋 / 穆勒鞋等与 thobe/abaya 搭配）</w:t>
      </w:r>
    </w:p>
    <w:p w14:paraId="6FFFB2C3">
      <w:r>
        <w:rPr>
          <w:b/>
          <w:sz w:val="24"/>
        </w:rPr>
        <w:t>搭配规则</w:t>
      </w:r>
    </w:p>
    <w:p w14:paraId="3E75846B">
      <w:pPr>
        <w:pStyle w:val="16"/>
      </w:pPr>
      <w:r>
        <w:t>长裙摆/长 abaya：鞋子露出面积小，选择“细节强”的鞋更划算（金属色、装饰扣、亮面皮）。</w:t>
      </w:r>
    </w:p>
    <w:p w14:paraId="2737A0D5">
      <w:pPr>
        <w:pStyle w:val="16"/>
      </w:pPr>
      <w:r>
        <w:t>通勤与日常：平底或低跟穆勒鞋最常用，穿脱方便，整体更干净利落。</w:t>
      </w:r>
    </w:p>
    <w:p w14:paraId="2920925B">
      <w:pPr>
        <w:pStyle w:val="16"/>
      </w:pPr>
      <w:r>
        <w:t>节庆与晚宴：细带高跟凉鞋或有水晶/珠饰的穆勒鞋更“节日感”；但要控制装饰面积，避免与 abaya 刺绣打架。</w:t>
      </w:r>
    </w:p>
    <w:p w14:paraId="54C28E0A">
      <w:pPr>
        <w:pStyle w:val="16"/>
      </w:pPr>
      <w:r>
        <w:t>如果 abaya 颜色深且素：鞋可以用金属色做亮点；如果 abaya 已经很亮（亮片/重工）：鞋用纯色更稳。</w:t>
      </w:r>
    </w:p>
    <w:p w14:paraId="0DFF0EDA">
      <w:r>
        <w:rPr>
          <w:b/>
          <w:sz w:val="24"/>
        </w:rPr>
        <w:t>颜色组合</w:t>
      </w:r>
    </w:p>
    <w:p w14:paraId="32F7472B">
      <w:pPr>
        <w:pStyle w:val="16"/>
      </w:pPr>
      <w:r>
        <w:t>黑 abaya：黑色皮革鞋最稳；金属金/香槟金适合节庆；银色更现代。</w:t>
      </w:r>
    </w:p>
    <w:p w14:paraId="330E154A">
      <w:pPr>
        <w:pStyle w:val="16"/>
      </w:pPr>
      <w:r>
        <w:t>米白/驼/浅灰：裸色/浅棕/焦糖色最显“干净高级”；也可用金属色提升精致度。</w:t>
      </w:r>
    </w:p>
    <w:p w14:paraId="439904AC">
      <w:pPr>
        <w:pStyle w:val="16"/>
      </w:pPr>
      <w:r>
        <w:t>宝石色（深蓝/酒红/墨绿）：鞋色优先黑/金属色；如果想更时尚，可用同色系深浅变化。</w:t>
      </w:r>
    </w:p>
    <w:p w14:paraId="44778C03">
      <w:r>
        <w:rPr>
          <w:b/>
          <w:sz w:val="24"/>
        </w:rPr>
        <w:t>材质升级点</w:t>
      </w:r>
      <w:bookmarkStart w:id="0" w:name="_GoBack"/>
      <w:bookmarkEnd w:id="0"/>
    </w:p>
    <w:p w14:paraId="3C3D7257">
      <w:pPr>
        <w:pStyle w:val="16"/>
      </w:pPr>
      <w:r>
        <w:t>从合成材质到真皮：脚感与耐久度差异明显；真皮更透气，长时间穿更不闷。</w:t>
      </w:r>
    </w:p>
    <w:p w14:paraId="6E49C1AB">
      <w:pPr>
        <w:pStyle w:val="16"/>
      </w:pPr>
      <w:r>
        <w:t>鞋面升级：金属皮、缎面、细闪材质更适合 Eid/婚礼；日常仍以哑光皮更耐用。</w:t>
      </w:r>
    </w:p>
    <w:p w14:paraId="764C2C73">
      <w:pPr>
        <w:pStyle w:val="16"/>
      </w:pPr>
      <w:r>
        <w:t>鞋底升级：更好的缓震与防滑，让“看起来精致”的鞋也能久走。</w:t>
      </w:r>
    </w:p>
    <w:p w14:paraId="348F24EE">
      <w:r>
        <w:rPr>
          <w:b/>
          <w:sz w:val="28"/>
        </w:rPr>
        <w:t>Market signals (plain URLs)</w:t>
      </w:r>
    </w:p>
    <w:p w14:paraId="055BEF4D">
      <w:pPr>
        <w:pStyle w:val="16"/>
      </w:pPr>
      <w:r>
        <w:t>Satin hijab fabric description (opaque, shine, wrinkle resistance): https://www.hautehijab.com/collections/satin-hijabs</w:t>
      </w:r>
    </w:p>
    <w:p w14:paraId="0A124157">
      <w:pPr>
        <w:pStyle w:val="16"/>
      </w:pPr>
      <w:r>
        <w:t>Abaya accessories pairing tips (bags + metallic hardware matching embroidery): https://habayeb.com/en/blog/post/how-to-pair-accessories-with-your-abaya</w:t>
      </w:r>
    </w:p>
    <w:p w14:paraId="6283720D">
      <w:pPr>
        <w:pStyle w:val="16"/>
      </w:pPr>
      <w:r>
        <w:t>Ounass mule sandals example (metallic leather + crystal embellishment; price in SAR): https://en-saudi.ounass.com/shop-schutz-75-crystal-embellished-mule-sandals-in-metallic-leather-for-women-218867941_7019.html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CF5274"/>
    <w:rsid w:val="6748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1489</Words>
  <Characters>2148</Characters>
  <Lines>0</Lines>
  <Paragraphs>0</Paragraphs>
  <TotalTime>0</TotalTime>
  <ScaleCrop>false</ScaleCrop>
  <LinksUpToDate>false</LinksUpToDate>
  <CharactersWithSpaces>2263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DD8F81D2E8A440F98B69B8DB1EE7FF49_13</vt:lpwstr>
  </property>
</Properties>
</file>